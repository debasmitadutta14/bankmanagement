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  <w:rtl w:val="0"/>
        </w:rPr>
        <w:t>TITLE OF THE PROJECT</w:t>
      </w:r>
    </w:p>
    <w:p>
      <w:pPr>
        <w:jc w:val="center"/>
      </w:pPr>
    </w:p>
    <w:p>
      <w:pPr>
        <w:jc w:val="center"/>
      </w:pPr>
    </w:p>
    <w:p>
      <w:pPr>
        <w:jc w:val="center"/>
      </w:pPr>
      <w:bookmarkStart w:id="1" w:name="_GoBack"/>
      <w:bookmarkEnd w:id="1"/>
    </w:p>
    <w:p>
      <w:pPr>
        <w:jc w:val="center"/>
      </w:pPr>
    </w:p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Submitted by</w:t>
      </w:r>
    </w:p>
    <w:p>
      <w:pPr>
        <w:jc w:val="center"/>
      </w:pPr>
    </w:p>
    <w:p>
      <w:pPr>
        <w:rPr>
          <w:b/>
        </w:rPr>
      </w:pPr>
      <w:r>
        <w:rPr>
          <w:b/>
          <w:rtl w:val="0"/>
        </w:rPr>
        <w:t xml:space="preserve">Name of the Students: </w:t>
      </w:r>
      <w:r>
        <w:rPr>
          <w:rtl w:val="0"/>
        </w:rPr>
        <w:t>Debasmita Dutta</w:t>
      </w:r>
    </w:p>
    <w:p>
      <w:r>
        <w:rPr>
          <w:b/>
          <w:rtl w:val="0"/>
        </w:rPr>
        <w:t xml:space="preserve">Enrolment Number: </w:t>
      </w:r>
      <w:r>
        <w:rPr>
          <w:rtl w:val="0"/>
        </w:rPr>
        <w:t>12022002016055</w:t>
      </w:r>
    </w:p>
    <w:p>
      <w:pPr>
        <w:rPr>
          <w:b/>
        </w:rPr>
      </w:pPr>
      <w:r>
        <w:rPr>
          <w:b/>
          <w:rtl w:val="0"/>
        </w:rPr>
        <w:t xml:space="preserve">Section: </w:t>
      </w:r>
      <w:r>
        <w:rPr>
          <w:rtl w:val="0"/>
        </w:rPr>
        <w:t>D</w:t>
      </w:r>
    </w:p>
    <w:p>
      <w:r>
        <w:rPr>
          <w:b/>
          <w:rtl w:val="0"/>
        </w:rPr>
        <w:t xml:space="preserve">Class Roll Number: </w:t>
      </w:r>
      <w:r>
        <w:rPr>
          <w:rtl w:val="0"/>
        </w:rPr>
        <w:t>61</w:t>
      </w:r>
      <w:r>
        <w:rPr>
          <w:color w:val="FF0000"/>
          <w:rtl w:val="0"/>
        </w:rPr>
        <w:br w:type="textWrapping"/>
      </w:r>
      <w:r>
        <w:rPr>
          <w:b/>
          <w:color w:val="000000"/>
          <w:rtl w:val="0"/>
        </w:rPr>
        <w:t xml:space="preserve">Stream: </w:t>
      </w:r>
      <w:r>
        <w:rPr>
          <w:rtl w:val="0"/>
        </w:rPr>
        <w:t>CSE(AIML)</w:t>
      </w:r>
    </w:p>
    <w:p>
      <w:pPr>
        <w:rPr>
          <w:color w:val="000000"/>
        </w:rPr>
      </w:pPr>
      <w:r>
        <w:rPr>
          <w:b/>
          <w:color w:val="000000"/>
          <w:rtl w:val="0"/>
        </w:rPr>
        <w:t xml:space="preserve">Subject: </w:t>
      </w:r>
      <w:r>
        <w:rPr>
          <w:color w:val="000000"/>
          <w:rtl w:val="0"/>
        </w:rPr>
        <w:t>Programming for Problem Solving with Python</w:t>
      </w:r>
    </w:p>
    <w:p>
      <w:pPr>
        <w:rPr>
          <w:b/>
          <w:color w:val="000000"/>
        </w:rPr>
      </w:pPr>
      <w:r>
        <w:rPr>
          <w:b/>
          <w:color w:val="000000"/>
          <w:rtl w:val="0"/>
        </w:rPr>
        <w:t xml:space="preserve">Subject Code: </w:t>
      </w:r>
      <w:r>
        <w:rPr>
          <w:color w:val="000000"/>
          <w:rtl w:val="0"/>
        </w:rPr>
        <w:t>IVC101</w:t>
      </w:r>
      <w:r>
        <w:rPr>
          <w:b/>
          <w:color w:val="000000"/>
          <w:rtl w:val="0"/>
        </w:rPr>
        <w:t xml:space="preserve">   </w:t>
      </w:r>
    </w:p>
    <w:p>
      <w:pPr>
        <w:rPr>
          <w:color w:val="FF0000"/>
        </w:rPr>
      </w:pPr>
      <w:r>
        <w:rPr>
          <w:b/>
          <w:rtl w:val="0"/>
        </w:rPr>
        <w:t xml:space="preserve">Department: </w:t>
      </w:r>
      <w:r>
        <w:rPr>
          <w:color w:val="000000"/>
          <w:rtl w:val="0"/>
        </w:rPr>
        <w:t>Basic Science and Humanities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Under the supervision of</w:t>
      </w:r>
    </w:p>
    <w:p>
      <w:pPr>
        <w:spacing w:before="240" w:after="240"/>
        <w:jc w:val="center"/>
      </w:pPr>
      <w:r>
        <w:rPr>
          <w:rtl w:val="0"/>
        </w:rPr>
        <w:t>Prof. Dr. Swarnendu Ghosh</w:t>
      </w:r>
    </w:p>
    <w:p>
      <w:pPr>
        <w:jc w:val="center"/>
        <w:rPr>
          <w:color w:val="FF0000"/>
          <w:sz w:val="32"/>
          <w:szCs w:val="32"/>
        </w:rPr>
      </w:pPr>
    </w:p>
    <w:p>
      <w:pPr>
        <w:jc w:val="center"/>
      </w:pP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Academic Year: 2022-26</w:t>
      </w:r>
    </w:p>
    <w:p>
      <w:pPr>
        <w:jc w:val="center"/>
      </w:pPr>
    </w:p>
    <w:p>
      <w:pPr>
        <w:jc w:val="center"/>
      </w:pPr>
      <w:bookmarkStart w:id="0" w:name="_gjdgxs" w:colFirst="0" w:colLast="0"/>
      <w:bookmarkEnd w:id="0"/>
      <w:r>
        <w:rPr>
          <w:rtl w:val="0"/>
        </w:rPr>
        <w:t>PROJECT REPORT SUBMITTED IN PARTIAL FULFILLMENT OF THE REQUIREMENTS FOR THE FIRST SEMESTER</w:t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1252855" cy="917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102" cy="9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b/>
          <w:color w:val="000000"/>
        </w:rPr>
      </w:pPr>
      <w:r>
        <w:rPr>
          <w:b/>
          <w:color w:val="000000"/>
          <w:rtl w:val="0"/>
        </w:rPr>
        <w:t>DEPARTMENT OF BASIC SCIENCE AND HUMANITITES</w:t>
      </w:r>
    </w:p>
    <w:p>
      <w:pPr>
        <w:jc w:val="center"/>
        <w:rPr>
          <w:b/>
        </w:rPr>
      </w:pPr>
      <w:r>
        <w:rPr>
          <w:b/>
          <w:rtl w:val="0"/>
        </w:rPr>
        <w:t>INSTITUTE OF ENGINEERING AND MANAGEMENT, KOLKATA</w:t>
      </w:r>
    </w:p>
    <w:p/>
    <w:p/>
    <w:p/>
    <w:p>
      <w:pPr>
        <w:jc w:val="center"/>
      </w:pPr>
      <w:r>
        <w:drawing>
          <wp:inline distT="0" distB="0" distL="0" distR="0">
            <wp:extent cx="1099185" cy="77724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648" cy="77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CERTIFICATE OF RECOMMENDATION</w:t>
      </w:r>
    </w:p>
    <w:p/>
    <w:p/>
    <w:p>
      <w:pPr>
        <w:spacing w:line="360" w:lineRule="auto"/>
        <w:jc w:val="both"/>
      </w:pPr>
      <w:r>
        <w:rPr>
          <w:rtl w:val="0"/>
        </w:rPr>
        <w:t xml:space="preserve">We hereby recommend that the project prepared under our supervision by </w:t>
      </w:r>
      <w:r>
        <w:rPr>
          <w:b/>
          <w:rtl w:val="0"/>
        </w:rPr>
        <w:t xml:space="preserve">Debasmita Dutta, </w:t>
      </w:r>
      <w:r>
        <w:rPr>
          <w:rtl w:val="0"/>
        </w:rPr>
        <w:t xml:space="preserve">entitled </w:t>
      </w:r>
      <w:r>
        <w:rPr>
          <w:b/>
          <w:rtl w:val="0"/>
        </w:rPr>
        <w:t>Bank Management System</w:t>
      </w:r>
      <w:r>
        <w:rPr>
          <w:rtl w:val="0"/>
        </w:rPr>
        <w:t xml:space="preserve"> be accepted in partial fulfillment of the requirements for the degree of partial fulfillment of the first semester.</w:t>
      </w:r>
    </w:p>
    <w:p>
      <w:pPr>
        <w:jc w:val="both"/>
      </w:pPr>
    </w:p>
    <w:p/>
    <w:p/>
    <w:p/>
    <w:p/>
    <w:p/>
    <w:p/>
    <w:p>
      <w:r>
        <w:rPr>
          <w:rtl w:val="0"/>
        </w:rPr>
        <w:t>_____________________________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       ______________________</w:t>
      </w:r>
    </w:p>
    <w:p>
      <w:r>
        <w:rPr>
          <w:rtl w:val="0"/>
        </w:rPr>
        <w:t xml:space="preserve">          Head of the Department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              Project Supervisor</w:t>
      </w:r>
    </w:p>
    <w:p>
      <w:r>
        <w:rPr>
          <w:rtl w:val="0"/>
        </w:rPr>
        <w:t xml:space="preserve">     Basic Sciences and Humanities                                               </w:t>
      </w:r>
    </w:p>
    <w:p>
      <w:r>
        <w:rPr>
          <w:rtl w:val="0"/>
        </w:rPr>
        <w:t xml:space="preserve">                IEM, Kolkata</w:t>
      </w:r>
    </w:p>
    <w:p/>
    <w:p/>
    <w:p/>
    <w:p/>
    <w:p/>
    <w:p>
      <w:r>
        <w:br w:type="page"/>
      </w: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1. Introduction</w:t>
      </w:r>
    </w:p>
    <w:p>
      <w:pPr>
        <w:spacing w:before="240" w:line="276" w:lineRule="auto"/>
      </w:pPr>
      <w:r>
        <w:rPr>
          <w:sz w:val="26"/>
          <w:szCs w:val="26"/>
          <w:rtl w:val="0"/>
        </w:rPr>
        <w:t xml:space="preserve">If we see at the present scenario we can clearly understand that it is a digital every bank need a system to keep a record of the data of their students and employees respectively. The best way to maintain these records is by creating separate </w:t>
      </w:r>
      <w:r>
        <w:rPr>
          <w:rFonts w:hint="default"/>
          <w:sz w:val="26"/>
          <w:szCs w:val="26"/>
          <w:rtl w:val="0"/>
          <w:lang w:val="en-US"/>
        </w:rPr>
        <w:t>modules</w:t>
      </w:r>
      <w:r>
        <w:rPr>
          <w:sz w:val="26"/>
          <w:szCs w:val="26"/>
          <w:rtl w:val="0"/>
        </w:rPr>
        <w:t xml:space="preserve"> and storing the necessary data. In this project we have mainly used the C Programming Language to make a database which can be further used to store necessary data. C is a easy to understandable and user friendly language so anyone can make a program to make such databases according to their needs.</w:t>
      </w:r>
    </w:p>
    <w:p>
      <w:pPr>
        <w:pStyle w:val="3"/>
        <w:ind w:left="0" w:firstLine="720"/>
      </w:pPr>
      <w:r>
        <w:rPr>
          <w:rtl w:val="0"/>
        </w:rPr>
        <w:t>1.1Objective</w:t>
      </w:r>
    </w:p>
    <w:p>
      <w:pPr>
        <w:spacing w:before="240" w:line="276" w:lineRule="auto"/>
        <w:ind w:firstLine="7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The main objective of this project is to develop a program for creating a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bank  management system by which we can take data from the user and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store it in the desired cells, Because of these project we got to learn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"How to create a module", "Relationship between several modules" , and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>"How to create a modules using C Programming Language"</w:t>
      </w:r>
    </w:p>
    <w:p>
      <w:pPr>
        <w:pStyle w:val="3"/>
        <w:ind w:left="720" w:firstLine="0"/>
      </w:pPr>
      <w:r>
        <w:rPr>
          <w:rtl w:val="0"/>
        </w:rPr>
        <w:t>1.2Organization of the Project</w:t>
      </w:r>
    </w:p>
    <w:p>
      <w:pPr>
        <w:spacing w:before="240" w:after="240"/>
        <w:rPr>
          <w:sz w:val="26"/>
          <w:szCs w:val="26"/>
        </w:rPr>
      </w:pPr>
      <w:r>
        <w:rPr>
          <w:rtl w:val="0"/>
        </w:rPr>
        <w:t xml:space="preserve">        </w:t>
      </w:r>
      <w:r>
        <w:rPr>
          <w:sz w:val="26"/>
          <w:szCs w:val="26"/>
          <w:rtl w:val="0"/>
        </w:rPr>
        <w:t xml:space="preserve">  This project consists of two sections:</w:t>
      </w:r>
    </w:p>
    <w:p>
      <w:pPr>
        <w:spacing w:before="240" w:after="24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       </w:t>
      </w:r>
      <w:r>
        <w:rPr>
          <w:rFonts w:hint="default"/>
          <w:sz w:val="26"/>
          <w:szCs w:val="26"/>
          <w:rtl w:val="0"/>
          <w:lang w:val="en-US"/>
        </w:rPr>
        <w:t xml:space="preserve">  </w:t>
      </w:r>
      <w:r>
        <w:rPr>
          <w:sz w:val="26"/>
          <w:szCs w:val="26"/>
          <w:rtl w:val="0"/>
        </w:rPr>
        <w:t xml:space="preserve">  </w:t>
      </w:r>
      <w:r>
        <w:rPr>
          <w:b/>
          <w:sz w:val="26"/>
          <w:szCs w:val="26"/>
          <w:rtl w:val="0"/>
        </w:rPr>
        <w:t xml:space="preserve"> i) Taking data from the user: </w:t>
      </w:r>
      <w:r>
        <w:rPr>
          <w:sz w:val="26"/>
          <w:szCs w:val="26"/>
          <w:rtl w:val="0"/>
        </w:rPr>
        <w:t xml:space="preserve">When we run the programme a few                                          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>terminal prompts instruct us to give the correct input.</w:t>
      </w:r>
    </w:p>
    <w:p>
      <w:pPr>
        <w:spacing w:before="240" w:after="240"/>
        <w:ind w:left="261" w:hanging="261" w:hangingChars="100"/>
      </w:pPr>
      <w:r>
        <w:rPr>
          <w:b/>
          <w:sz w:val="26"/>
          <w:szCs w:val="26"/>
          <w:rtl w:val="0"/>
        </w:rPr>
        <w:t xml:space="preserve">        </w:t>
      </w:r>
      <w:r>
        <w:rPr>
          <w:rFonts w:hint="default"/>
          <w:b/>
          <w:sz w:val="26"/>
          <w:szCs w:val="26"/>
          <w:rtl w:val="0"/>
          <w:lang w:val="en-US"/>
        </w:rPr>
        <w:t xml:space="preserve">  </w:t>
      </w:r>
      <w:r>
        <w:rPr>
          <w:b/>
          <w:sz w:val="26"/>
          <w:szCs w:val="26"/>
          <w:rtl w:val="0"/>
        </w:rPr>
        <w:t xml:space="preserve">  ii)Storing the data into different databases: </w:t>
      </w:r>
      <w:r>
        <w:rPr>
          <w:sz w:val="26"/>
          <w:szCs w:val="26"/>
          <w:rtl w:val="0"/>
        </w:rPr>
        <w:t xml:space="preserve">After taking the inputs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 xml:space="preserve">from the user the code analyses data and store it in its respective </w:t>
      </w:r>
      <w:r>
        <w:rPr>
          <w:rFonts w:hint="default"/>
          <w:sz w:val="26"/>
          <w:szCs w:val="26"/>
          <w:rtl w:val="0"/>
          <w:lang w:val="en-US"/>
        </w:rPr>
        <w:tab/>
      </w:r>
      <w:r>
        <w:rPr>
          <w:sz w:val="26"/>
          <w:szCs w:val="26"/>
          <w:rtl w:val="0"/>
        </w:rPr>
        <w:t>databases.</w:t>
      </w: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2.</w:t>
      </w:r>
      <w:r>
        <w:rPr>
          <w:rFonts w:hint="default"/>
          <w:sz w:val="46"/>
          <w:szCs w:val="46"/>
          <w:rtl w:val="0"/>
          <w:lang w:val="en-US"/>
        </w:rPr>
        <w:t xml:space="preserve"> Function</w:t>
      </w:r>
      <w:r>
        <w:rPr>
          <w:sz w:val="46"/>
          <w:szCs w:val="46"/>
          <w:rtl w:val="0"/>
        </w:rPr>
        <w:t xml:space="preserve"> Descriptions</w:t>
      </w:r>
    </w:p>
    <w:p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32"/>
          <w:szCs w:val="32"/>
          <w:rtl w:val="0"/>
        </w:rPr>
        <w:t xml:space="preserve">         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There are four databases:</w:t>
      </w:r>
    </w:p>
    <w:p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</w:t>
      </w:r>
      <w:r>
        <w:rPr>
          <w:rFonts w:hint="default"/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</w:rPr>
        <w:t xml:space="preserve"> 1)create_account: Stores details of a customer</w:t>
      </w:r>
    </w:p>
    <w:p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2)deposit: Stores amount to be deposited by the customer</w:t>
      </w:r>
    </w:p>
    <w:p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3)withdraw: Stores the amount to be withdrawn</w:t>
      </w:r>
    </w:p>
    <w:p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4)check_balance: Checks the current balance of the customer</w:t>
      </w:r>
    </w:p>
    <w:p>
      <w:pPr>
        <w:pStyle w:val="3"/>
        <w:ind w:firstLine="720" w:firstLineChars="0"/>
        <w:rPr>
          <w:rFonts w:hint="default"/>
          <w:lang w:val="en-US"/>
        </w:rPr>
      </w:pPr>
      <w:r>
        <w:rPr>
          <w:rtl w:val="0"/>
        </w:rPr>
        <w:t>2.1</w:t>
      </w:r>
      <w:r>
        <w:rPr>
          <w:rFonts w:hint="default"/>
          <w:rtl w:val="0"/>
          <w:lang w:val="en-US"/>
        </w:rPr>
        <w:t xml:space="preserve"> Functions</w:t>
      </w:r>
    </w:p>
    <w:p>
      <w:pPr>
        <w:ind w:left="720" w:firstLine="0"/>
      </w:pPr>
    </w:p>
    <w:p>
      <w:pPr>
        <w:numPr>
          <w:ilvl w:val="0"/>
          <w:numId w:val="1"/>
        </w:numPr>
        <w:ind w:left="1140" w:leftChars="0" w:hanging="360"/>
        <w:rPr>
          <w:u w:val="none"/>
        </w:rPr>
      </w:pPr>
      <w:r>
        <w:rPr>
          <w:rtl w:val="0"/>
        </w:rPr>
        <w:t>create_account:</w:t>
      </w:r>
    </w:p>
    <w:p>
      <w:pPr>
        <w:ind w:firstLine="720" w:firstLineChars="0"/>
      </w:pPr>
      <w:r>
        <w:drawing>
          <wp:inline distT="114300" distB="114300" distL="114300" distR="114300">
            <wp:extent cx="3233420" cy="95123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 preferRelativeResize="0"/>
                  </pic:nvPicPr>
                  <pic:blipFill>
                    <a:blip r:embed="rId5"/>
                    <a:srcRect l="10204" t="40207" r="62585" b="4553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95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1140" w:leftChars="0" w:hanging="360"/>
        <w:rPr>
          <w:u w:val="none"/>
        </w:rPr>
      </w:pPr>
      <w:r>
        <w:rPr>
          <w:rtl w:val="0"/>
        </w:rPr>
        <w:t>deposit</w:t>
      </w:r>
    </w:p>
    <w:p>
      <w:pPr>
        <w:ind w:firstLine="720" w:firstLineChars="0"/>
      </w:pPr>
      <w:r>
        <w:drawing>
          <wp:inline distT="114300" distB="114300" distL="114300" distR="114300">
            <wp:extent cx="3414395" cy="40259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 preferRelativeResize="0"/>
                  </pic:nvPicPr>
                  <pic:blipFill>
                    <a:blip r:embed="rId5"/>
                    <a:srcRect l="10534" t="55857" r="60554" b="38108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1140" w:leftChars="0" w:hanging="360"/>
        <w:rPr>
          <w:u w:val="none"/>
        </w:rPr>
      </w:pPr>
      <w:r>
        <w:rPr>
          <w:rtl w:val="0"/>
        </w:rPr>
        <w:t>withdraw</w:t>
      </w:r>
    </w:p>
    <w:p>
      <w:pPr>
        <w:ind w:firstLine="720" w:firstLineChars="0"/>
      </w:pPr>
      <w:r>
        <w:drawing>
          <wp:inline distT="114300" distB="114300" distL="114300" distR="114300">
            <wp:extent cx="3147695" cy="83947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5"/>
                    <a:srcRect l="10544" t="61922" r="57142" b="22767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8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1140" w:leftChars="0" w:hanging="360"/>
        <w:rPr>
          <w:u w:val="none"/>
        </w:rPr>
      </w:pPr>
      <w:r>
        <w:rPr>
          <w:rtl w:val="0"/>
        </w:rPr>
        <w:t>check_balance</w:t>
      </w:r>
    </w:p>
    <w:p>
      <w:pPr>
        <w:ind w:firstLine="720" w:firstLineChars="0"/>
      </w:pPr>
      <w:r>
        <w:drawing>
          <wp:inline distT="114300" distB="114300" distL="114300" distR="114300">
            <wp:extent cx="3900170" cy="69659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 preferRelativeResize="0"/>
                  </pic:nvPicPr>
                  <pic:blipFill>
                    <a:blip r:embed="rId5"/>
                    <a:srcRect l="10544" t="77341" r="54421" b="11503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46"/>
          <w:szCs w:val="46"/>
          <w:lang w:val="en-US"/>
        </w:rPr>
        <w:tab/>
      </w:r>
      <w:r>
        <w:rPr>
          <w:rFonts w:hint="default"/>
          <w:b/>
          <w:bCs/>
          <w:sz w:val="36"/>
          <w:szCs w:val="36"/>
          <w:lang w:val="en-US"/>
        </w:rPr>
        <w:t>2.2  Variables</w:t>
      </w:r>
    </w:p>
    <w:p>
      <w:pPr>
        <w:rPr>
          <w:rFonts w:hint="default"/>
          <w:b w:val="0"/>
          <w:bCs/>
          <w:sz w:val="26"/>
          <w:szCs w:val="26"/>
          <w:rtl w:val="0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ab/>
        <w:t/>
      </w:r>
      <w:r>
        <w:rPr>
          <w:rFonts w:hint="default"/>
          <w:b/>
          <w:bCs/>
          <w:sz w:val="36"/>
          <w:szCs w:val="36"/>
          <w:lang w:val="en-US"/>
        </w:rPr>
        <w:tab/>
      </w:r>
      <w:r>
        <w:rPr>
          <w:b/>
          <w:sz w:val="26"/>
          <w:szCs w:val="26"/>
          <w:rtl w:val="0"/>
        </w:rPr>
        <w:t>i)</w:t>
      </w:r>
      <w:r>
        <w:rPr>
          <w:rFonts w:hint="default"/>
          <w:b/>
          <w:sz w:val="26"/>
          <w:szCs w:val="26"/>
          <w:rtl w:val="0"/>
          <w:lang w:val="en-US"/>
        </w:rPr>
        <w:t xml:space="preserve">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>account_number : To accept and store the account number</w:t>
      </w:r>
    </w:p>
    <w:p>
      <w:pPr>
        <w:ind w:left="720" w:leftChars="0" w:firstLine="720" w:firstLineChars="0"/>
        <w:rPr>
          <w:rFonts w:hint="default"/>
          <w:b w:val="0"/>
          <w:bCs/>
          <w:sz w:val="26"/>
          <w:szCs w:val="26"/>
          <w:rtl w:val="0"/>
          <w:lang w:val="en-US"/>
        </w:rPr>
      </w:pPr>
      <w:r>
        <w:rPr>
          <w:b/>
          <w:sz w:val="26"/>
          <w:szCs w:val="26"/>
          <w:rtl w:val="0"/>
        </w:rPr>
        <w:t>ii)</w:t>
      </w:r>
      <w:r>
        <w:rPr>
          <w:rFonts w:hint="default"/>
          <w:b/>
          <w:sz w:val="26"/>
          <w:szCs w:val="26"/>
          <w:rtl w:val="0"/>
          <w:lang w:val="en-US"/>
        </w:rPr>
        <w:t xml:space="preserve"> </w:t>
      </w:r>
      <w:r>
        <w:rPr>
          <w:rFonts w:hint="default"/>
          <w:b w:val="0"/>
          <w:bCs/>
          <w:sz w:val="26"/>
          <w:szCs w:val="26"/>
          <w:rtl w:val="0"/>
        </w:rPr>
        <w:t>account_holder_name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 : To accept and store the account holder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  <w:t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  <w:t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  <w:t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  <w:t/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ab/>
        <w:t xml:space="preserve">  name</w:t>
      </w:r>
    </w:p>
    <w:p>
      <w:pPr>
        <w:ind w:left="720" w:leftChars="0" w:firstLine="720" w:firstLineChars="0"/>
        <w:rPr>
          <w:rFonts w:hint="default"/>
          <w:b/>
          <w:sz w:val="26"/>
          <w:szCs w:val="26"/>
          <w:rtl w:val="0"/>
          <w:lang w:val="en-US"/>
        </w:rPr>
      </w:pPr>
      <w:r>
        <w:rPr>
          <w:b/>
          <w:sz w:val="26"/>
          <w:szCs w:val="26"/>
          <w:rtl w:val="0"/>
        </w:rPr>
        <w:t>ii</w:t>
      </w:r>
      <w:r>
        <w:rPr>
          <w:rFonts w:hint="default"/>
          <w:b/>
          <w:sz w:val="26"/>
          <w:szCs w:val="26"/>
          <w:rtl w:val="0"/>
          <w:lang w:val="en-US"/>
        </w:rPr>
        <w:t>i</w:t>
      </w:r>
      <w:r>
        <w:rPr>
          <w:b/>
          <w:sz w:val="26"/>
          <w:szCs w:val="26"/>
          <w:rtl w:val="0"/>
        </w:rPr>
        <w:t>)</w:t>
      </w:r>
      <w:r>
        <w:rPr>
          <w:rFonts w:hint="default"/>
          <w:b/>
          <w:sz w:val="26"/>
          <w:szCs w:val="26"/>
          <w:rtl w:val="0"/>
          <w:lang w:val="en-US"/>
        </w:rPr>
        <w:t xml:space="preserve"> </w:t>
      </w:r>
      <w:r>
        <w:rPr>
          <w:rFonts w:hint="default"/>
          <w:b w:val="0"/>
          <w:bCs/>
          <w:sz w:val="26"/>
          <w:szCs w:val="26"/>
          <w:rtl w:val="0"/>
        </w:rPr>
        <w:t>balance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 : To display the current balance</w:t>
      </w:r>
    </w:p>
    <w:p>
      <w:pPr>
        <w:ind w:left="720" w:leftChars="0" w:firstLine="720" w:firstLineChars="0"/>
        <w:rPr>
          <w:rFonts w:hint="default"/>
          <w:b/>
          <w:sz w:val="26"/>
          <w:szCs w:val="26"/>
          <w:rtl w:val="0"/>
          <w:lang w:val="en-US"/>
        </w:rPr>
      </w:pPr>
      <w:r>
        <w:rPr>
          <w:rFonts w:hint="default"/>
          <w:b/>
          <w:sz w:val="26"/>
          <w:szCs w:val="26"/>
          <w:rtl w:val="0"/>
          <w:lang w:val="en-US"/>
        </w:rPr>
        <w:t xml:space="preserve">iv)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>choice : To accept the choice of the user</w:t>
      </w:r>
    </w:p>
    <w:p>
      <w:pPr>
        <w:ind w:left="720" w:leftChars="0" w:firstLine="720" w:firstLineChars="0"/>
        <w:rPr>
          <w:rFonts w:hint="default"/>
          <w:b/>
          <w:sz w:val="26"/>
          <w:szCs w:val="26"/>
          <w:rtl w:val="0"/>
          <w:lang w:val="en-US"/>
        </w:rPr>
      </w:pPr>
      <w:r>
        <w:rPr>
          <w:rFonts w:hint="default"/>
          <w:b/>
          <w:sz w:val="26"/>
          <w:szCs w:val="26"/>
          <w:rtl w:val="0"/>
          <w:lang w:val="en-US"/>
        </w:rPr>
        <w:t xml:space="preserve">v)  </w:t>
      </w:r>
      <w:r>
        <w:rPr>
          <w:rFonts w:hint="default"/>
          <w:b w:val="0"/>
          <w:bCs/>
          <w:sz w:val="26"/>
          <w:szCs w:val="26"/>
          <w:rtl w:val="0"/>
          <w:lang w:val="en-US"/>
        </w:rPr>
        <w:t xml:space="preserve">amount : To accept the amount to be withdrawn or deposited </w:t>
      </w: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3. Data Flow and E-R Diagrams</w:t>
      </w:r>
    </w:p>
    <w:p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219075</wp:posOffset>
            </wp:positionV>
            <wp:extent cx="3933825" cy="224028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6"/>
                    <a:srcRect l="29251" t="35649" r="27551" b="266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4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</w:pP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4.Programs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84" w:right="0" w:firstLine="0"/>
        <w:jc w:val="left"/>
      </w:pPr>
      <w:r>
        <w:drawing>
          <wp:inline distT="114300" distB="114300" distL="114300" distR="114300">
            <wp:extent cx="2418080" cy="2841625"/>
            <wp:effectExtent l="0" t="0" r="5080" b="8255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7"/>
                    <a:srcRect l="10238" t="13931" r="57167" b="17585"/>
                    <a:stretch>
                      <a:fillRect/>
                    </a:stretch>
                  </pic:blipFill>
                  <pic:spPr>
                    <a:xfrm>
                      <a:off x="0" y="0"/>
                      <a:ext cx="2418242" cy="28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     </w:t>
      </w:r>
      <w:r>
        <w:drawing>
          <wp:inline distT="114300" distB="114300" distL="114300" distR="114300">
            <wp:extent cx="2403475" cy="2832100"/>
            <wp:effectExtent l="0" t="0" r="4445" b="254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 preferRelativeResize="0"/>
                  </pic:nvPicPr>
                  <pic:blipFill>
                    <a:blip r:embed="rId8"/>
                    <a:srcRect l="10204" t="13897" r="58503" b="15105"/>
                    <a:stretch>
                      <a:fillRect/>
                    </a:stretch>
                  </pic:blipFill>
                  <pic:spPr>
                    <a:xfrm>
                      <a:off x="0" y="0"/>
                      <a:ext cx="2403946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</w:pPr>
      <w:r>
        <w:rPr>
          <w:rFonts w:hint="default"/>
          <w:lang w:val="en-US"/>
        </w:rPr>
        <w:t xml:space="preserve">                                                                        </w:t>
      </w:r>
      <w:r>
        <w:drawing>
          <wp:inline distT="114300" distB="114300" distL="114300" distR="114300">
            <wp:extent cx="2633345" cy="42672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 preferRelativeResize="0"/>
                  </pic:nvPicPr>
                  <pic:blipFill>
                    <a:blip r:embed="rId9"/>
                    <a:srcRect l="10034" t="78236" r="55272" b="11497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4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firstLine="0"/>
        <w:rPr>
          <w:rFonts w:ascii="Consolas" w:hAnsi="Consolas" w:eastAsia="Consolas" w:cs="Consolas"/>
          <w:sz w:val="24"/>
          <w:szCs w:val="24"/>
        </w:rPr>
      </w:pPr>
    </w:p>
    <w:p>
      <w:pPr>
        <w:pStyle w:val="2"/>
        <w:ind w:left="0" w:firstLine="0"/>
        <w:rPr>
          <w:sz w:val="46"/>
          <w:szCs w:val="46"/>
        </w:rPr>
      </w:pPr>
      <w:r>
        <w:rPr>
          <w:sz w:val="46"/>
          <w:szCs w:val="46"/>
          <w:rtl w:val="0"/>
        </w:rPr>
        <w:t>5.Outputs</w:t>
      </w:r>
    </w:p>
    <w:p>
      <w:r>
        <w:drawing>
          <wp:inline distT="114300" distB="114300" distL="114300" distR="114300">
            <wp:extent cx="2261870" cy="255587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10"/>
                    <a:srcRect l="5272" t="13958" r="74319" b="31638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5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2247900" cy="253365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 preferRelativeResize="0"/>
                  </pic:nvPicPr>
                  <pic:blipFill>
                    <a:blip r:embed="rId11"/>
                    <a:srcRect l="8673" t="29337" r="72278" b="259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5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2280920" cy="152336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2"/>
                    <a:srcRect l="8617" t="17824" r="64115" b="49546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5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260" w:bottom="1276" w:left="216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tabs>
          <w:tab w:val="left" w:pos="420"/>
        </w:tabs>
        <w:ind w:left="11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tabs>
          <w:tab w:val="left" w:pos="420"/>
        </w:tabs>
        <w:ind w:left="18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tabs>
          <w:tab w:val="left" w:pos="420"/>
        </w:tabs>
        <w:ind w:left="25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tabs>
          <w:tab w:val="left" w:pos="420"/>
        </w:tabs>
        <w:ind w:left="33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tabs>
          <w:tab w:val="left" w:pos="420"/>
        </w:tabs>
        <w:ind w:left="40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tabs>
          <w:tab w:val="left" w:pos="420"/>
        </w:tabs>
        <w:ind w:left="47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tabs>
          <w:tab w:val="left" w:pos="420"/>
        </w:tabs>
        <w:ind w:left="54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tabs>
          <w:tab w:val="left" w:pos="420"/>
        </w:tabs>
        <w:ind w:left="61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tabs>
          <w:tab w:val="left" w:pos="420"/>
        </w:tabs>
        <w:ind w:left="69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C146C2C"/>
    <w:rsid w:val="2E7E6732"/>
    <w:rsid w:val="31985063"/>
    <w:rsid w:val="389C54E6"/>
    <w:rsid w:val="3CE15200"/>
    <w:rsid w:val="5FD061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sz w:val="28"/>
      <w:szCs w:val="28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ind w:left="720" w:hanging="7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Office_11.2.0.11388_F1E327BC-269C-435d-A152-05C5408002CA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2023-05-13T07:55:32Z</dcterms:created>
  <dc:creator>debas</dc:creator>
  <cp:lastModifiedBy>Debasmita Dutta</cp:lastModifiedBy>
  <dcterms:modified xsi:type="dcterms:W3CDTF">2023-05-13T08:25:11Z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FE69170A02FD4F1B8A1A1730AB039C2C</vt:lpwstr>
  </property>
</Properties>
</file>